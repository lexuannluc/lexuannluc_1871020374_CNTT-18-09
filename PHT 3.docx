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D95AD" w14:textId="77777777" w:rsidR="000D7D64" w:rsidRDefault="00000000">
      <w:pPr>
        <w:pStyle w:val="Heading2"/>
        <w:rPr>
          <w:rFonts w:ascii="Times New Roman" w:hAnsi="Times New Roman" w:cs="Times New Roman"/>
        </w:rPr>
      </w:pPr>
      <w:bookmarkStart w:id="0" w:name="_hjzhocoqsiz1" w:colFirst="0" w:colLast="0"/>
      <w:bookmarkEnd w:id="0"/>
      <w:r>
        <w:rPr>
          <w:rFonts w:ascii="Times New Roman" w:hAnsi="Times New Roman" w:cs="Times New Roman"/>
        </w:rPr>
        <w:t>PHT C# [03] - ĐIỀU KIỆN VÀ VÒNG LẶP</w:t>
      </w:r>
    </w:p>
    <w:p w14:paraId="60C0177F" w14:textId="5BBDF227" w:rsidR="005505FE" w:rsidRDefault="005505FE" w:rsidP="005505FE">
      <w:r>
        <w:t>Họ Và Tên: Lê Xuân Lực</w:t>
      </w:r>
    </w:p>
    <w:p w14:paraId="0CA8A105" w14:textId="40B00621" w:rsidR="005505FE" w:rsidRPr="005505FE" w:rsidRDefault="005505FE" w:rsidP="005505FE">
      <w:r>
        <w:t>Lớp: CNTT 18-09</w:t>
      </w:r>
    </w:p>
    <w:p w14:paraId="3733D4CE" w14:textId="77777777" w:rsidR="000D7D64" w:rsidRDefault="00000000">
      <w:pPr>
        <w:pStyle w:val="Heading3"/>
        <w:rPr>
          <w:rFonts w:ascii="Times New Roman" w:hAnsi="Times New Roman" w:cs="Times New Roman"/>
        </w:rPr>
      </w:pPr>
      <w:bookmarkStart w:id="1" w:name="_donepdaosobz" w:colFirst="0" w:colLast="0"/>
      <w:bookmarkEnd w:id="1"/>
      <w:r>
        <w:rPr>
          <w:rFonts w:ascii="Times New Roman" w:hAnsi="Times New Roman" w:cs="Times New Roman"/>
        </w:rPr>
        <w:t>🎯 KIẾN THỨC CỐT LỐI</w:t>
      </w:r>
    </w:p>
    <w:tbl>
      <w:tblPr>
        <w:tblStyle w:val="Style1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7D64" w14:paraId="5B984466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7BD33" w14:textId="77777777" w:rsidR="000D7D64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Cấu Trúc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2299D" w14:textId="77777777" w:rsidR="000D7D64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Cú Pháp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4EF0" w14:textId="77777777" w:rsidR="000D7D64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Khi Dùng</w:t>
            </w:r>
          </w:p>
        </w:tc>
      </w:tr>
      <w:tr w:rsidR="000D7D64" w14:paraId="553BD501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D697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96162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if 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B042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Kiểm tra điều kiện đúng/sai</w:t>
            </w:r>
          </w:p>
        </w:tc>
      </w:tr>
      <w:tr w:rsidR="000D7D64" w14:paraId="04D2AB76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7591B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6787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if (c1)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96A9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Có 2 lựa chọn</w:t>
            </w:r>
          </w:p>
        </w:tc>
      </w:tr>
      <w:tr w:rsidR="000D7D64" w14:paraId="0C99C4C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88E15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if-else 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88A7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if (c1) { } else if (c2)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A6462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Nhiều lựa chọn</w:t>
            </w:r>
          </w:p>
        </w:tc>
      </w:tr>
      <w:tr w:rsidR="000D7D64" w14:paraId="6B2E5BC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5447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switch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CD13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switch(x) { case 1: break;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003F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Kiểm tra giá trị cụ thể</w:t>
            </w:r>
          </w:p>
        </w:tc>
      </w:tr>
      <w:tr w:rsidR="000D7D64" w14:paraId="38F7DA0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29D8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33C8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for(i=0; i&lt;n; i++)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48AA6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Lặp với số lần xác định</w:t>
            </w:r>
          </w:p>
        </w:tc>
      </w:tr>
      <w:tr w:rsidR="000D7D64" w14:paraId="31CA5D93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4CCBD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F21FC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while(condition)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7AAA5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Lặp cho đến khi điều kiện sai</w:t>
            </w:r>
          </w:p>
        </w:tc>
      </w:tr>
      <w:tr w:rsidR="000D7D64" w14:paraId="3D5F4D5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9DE1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do-while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9938A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do { } while(condition);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DBD98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Lặp ít nhất 1 lần</w:t>
            </w:r>
          </w:p>
        </w:tc>
      </w:tr>
      <w:tr w:rsidR="000D7D64" w14:paraId="66F0D22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6D6F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foreach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F8D7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Roboto Mono" w:hAnsi="Times New Roman" w:cs="Times New Roman"/>
                <w:color w:val="188038"/>
              </w:rPr>
              <w:t>foreach(var item in array)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02ED1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Lặp qua mảng</w:t>
            </w:r>
          </w:p>
        </w:tc>
      </w:tr>
      <w:tr w:rsidR="000D7D64" w14:paraId="2DA37EF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08C6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7A82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Thoát vòng lặp/switch ngay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D9A41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Dừng sớm</w:t>
            </w:r>
          </w:p>
        </w:tc>
      </w:tr>
      <w:tr w:rsidR="000D7D64" w14:paraId="57B24A9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8AEA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continue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3442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Bỏ qua phần còn lại, lần lặp kế tiếp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AE8D" w14:textId="77777777" w:rsidR="000D7D64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Bỏ qua những trường hợp nhất định</w:t>
            </w:r>
          </w:p>
        </w:tc>
      </w:tr>
    </w:tbl>
    <w:p w14:paraId="6DE53862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0DB0EF28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F3BB9F">
          <v:rect id="_x0000_i1025" style="width:0;height:1.5pt" o:hralign="center" o:hrstd="t" o:hr="t" fillcolor="#a0a0a0" stroked="f"/>
        </w:pict>
      </w:r>
    </w:p>
    <w:p w14:paraId="57D38634" w14:textId="77777777" w:rsidR="000D7D64" w:rsidRDefault="00000000">
      <w:pPr>
        <w:pStyle w:val="Heading3"/>
        <w:rPr>
          <w:rFonts w:ascii="Times New Roman" w:hAnsi="Times New Roman" w:cs="Times New Roman"/>
        </w:rPr>
      </w:pPr>
      <w:bookmarkStart w:id="2" w:name="_smaga7ip7a9u" w:colFirst="0" w:colLast="0"/>
      <w:bookmarkEnd w:id="2"/>
      <w:r>
        <w:rPr>
          <w:rFonts w:ascii="Times New Roman" w:hAnsi="Times New Roman" w:cs="Times New Roman"/>
        </w:rPr>
        <w:t>💡 KHÁM PHÁ KIẾN THỨC</w:t>
      </w:r>
    </w:p>
    <w:p w14:paraId="68D06D54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Câu hỏi tự kiểm tra:</w:t>
      </w:r>
    </w:p>
    <w:p w14:paraId="1EFF13B2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3AA367E2" w14:textId="77777777" w:rsidR="000D7D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Toán tử so sánh là gì? (==, !=, &lt;, &gt;, &lt;=, &gt;=)</w:t>
      </w:r>
    </w:p>
    <w:p w14:paraId="29D5293C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-</w:t>
      </w:r>
      <w:r>
        <w:rPr>
          <w:rStyle w:val="Strong"/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Toán tử so sánh</w:t>
      </w:r>
      <w:r>
        <w:rPr>
          <w:rFonts w:ascii="Times New Roman" w:eastAsia="SimSun" w:hAnsi="Times New Roman" w:cs="Times New Roman"/>
          <w:sz w:val="24"/>
          <w:szCs w:val="24"/>
        </w:rPr>
        <w:t xml:space="preserve"> là các toán tử dùng để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so sánh hai giá trị</w:t>
      </w:r>
      <w:r>
        <w:rPr>
          <w:rFonts w:ascii="Times New Roman" w:eastAsia="SimSun" w:hAnsi="Times New Roman" w:cs="Times New Roman"/>
          <w:sz w:val="24"/>
          <w:szCs w:val="24"/>
        </w:rPr>
        <w:t xml:space="preserve"> với nhau</w:t>
      </w:r>
    </w:p>
    <w:p w14:paraId="719BBE5B" w14:textId="77777777" w:rsidR="000D7D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Toán tử logic là gì? (&amp;&amp;, ||, !)</w:t>
      </w:r>
    </w:p>
    <w:p w14:paraId="7EE2A7E9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- Toán tử logic</w:t>
      </w:r>
      <w:r>
        <w:rPr>
          <w:rFonts w:ascii="Times New Roman" w:eastAsia="SimSun" w:hAnsi="Times New Roman" w:cs="Times New Roman"/>
          <w:sz w:val="24"/>
          <w:szCs w:val="24"/>
        </w:rPr>
        <w:t xml:space="preserve"> là các toán tử dùng để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kết hợp hoặc phủ định các biểu thức điều kiện</w:t>
      </w:r>
      <w:r>
        <w:rPr>
          <w:rFonts w:ascii="Times New Roman" w:eastAsia="SimSun" w:hAnsi="Times New Roman" w:cs="Times New Roman"/>
          <w:sz w:val="24"/>
          <w:szCs w:val="24"/>
        </w:rPr>
        <w:t xml:space="preserve">, kết quả trả về cũng là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giá trị logic</w:t>
      </w:r>
      <w:r>
        <w:rPr>
          <w:rFonts w:ascii="Times New Roman" w:eastAsia="SimSun" w:hAnsi="Times New Roman" w:cs="Times New Roman"/>
          <w:sz w:val="24"/>
          <w:szCs w:val="24"/>
        </w:rPr>
        <w:t xml:space="preserve">: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Đúng (true)</w:t>
      </w:r>
      <w:r>
        <w:rPr>
          <w:rFonts w:ascii="Times New Roman" w:eastAsia="SimSun" w:hAnsi="Times New Roman" w:cs="Times New Roman"/>
          <w:sz w:val="24"/>
          <w:szCs w:val="24"/>
        </w:rPr>
        <w:t xml:space="preserve"> hoặc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Sai (false)</w:t>
      </w:r>
    </w:p>
    <w:p w14:paraId="5850836A" w14:textId="77777777" w:rsidR="000D7D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Sự khác biệt giữa for và foreach là gì?</w:t>
      </w:r>
    </w:p>
    <w:p w14:paraId="23CE5765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>
        <w:rPr>
          <w:rFonts w:ascii="Times New Roman" w:eastAsia="SimSun" w:hAnsi="Times New Roman" w:cs="Times New Roman"/>
          <w:sz w:val="24"/>
          <w:szCs w:val="24"/>
        </w:rPr>
        <w:t xml:space="preserve">Sự khác biệt giữa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for</w:t>
      </w:r>
      <w:r>
        <w:rPr>
          <w:rFonts w:ascii="Times New Roman" w:eastAsia="SimSun" w:hAnsi="Times New Roman" w:cs="Times New Roman"/>
          <w:sz w:val="24"/>
          <w:szCs w:val="24"/>
        </w:rPr>
        <w:t xml:space="preserve"> và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foreach</w:t>
      </w:r>
      <w:r>
        <w:rPr>
          <w:rFonts w:ascii="Times New Roman" w:eastAsia="SimSun" w:hAnsi="Times New Roman" w:cs="Times New Roman"/>
          <w:sz w:val="24"/>
          <w:szCs w:val="24"/>
        </w:rPr>
        <w:t xml:space="preserve"> nằm ở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cách lặp</w:t>
      </w:r>
      <w:r>
        <w:rPr>
          <w:rFonts w:ascii="Times New Roman" w:eastAsia="SimSun" w:hAnsi="Times New Roman" w:cs="Times New Roman"/>
          <w:sz w:val="24"/>
          <w:szCs w:val="24"/>
        </w:rPr>
        <w:t xml:space="preserve">,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mức độ kiểm soát</w:t>
      </w:r>
      <w:r>
        <w:rPr>
          <w:rFonts w:ascii="Times New Roman" w:eastAsia="SimSun" w:hAnsi="Times New Roman" w:cs="Times New Roman"/>
          <w:sz w:val="24"/>
          <w:szCs w:val="24"/>
        </w:rPr>
        <w:t xml:space="preserve"> và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đối tượng sử dụng</w:t>
      </w:r>
      <w:r>
        <w:rPr>
          <w:rFonts w:ascii="Times New Roman" w:eastAsia="SimSun" w:hAnsi="Times New Roman" w:cs="Times New Roman"/>
          <w:sz w:val="24"/>
          <w:szCs w:val="24"/>
        </w:rPr>
        <w:t>.</w:t>
      </w:r>
    </w:p>
    <w:p w14:paraId="3DFB8805" w14:textId="77777777" w:rsidR="000D7D6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Khi nào dùng break? Khi nào dùng continue?</w:t>
      </w:r>
    </w:p>
    <w:p w14:paraId="759E08D8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Dùng break để thoát khỏi vòng lặp ngay lập tức</w:t>
      </w:r>
    </w:p>
    <w:p w14:paraId="4AC64F4A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Dùng continue để bỏ qua lần lặp hiện tại và chuyển sang lần lặp tiếp theo</w:t>
      </w:r>
    </w:p>
    <w:p w14:paraId="34DC976F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0DAA5717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2718A52">
          <v:rect id="_x0000_i1026" style="width:0;height:1.5pt" o:hralign="center" o:hrstd="t" o:hr="t" fillcolor="#a0a0a0" stroked="f"/>
        </w:pict>
      </w:r>
    </w:p>
    <w:p w14:paraId="5ADBD80F" w14:textId="77777777" w:rsidR="000D7D64" w:rsidRDefault="00000000">
      <w:pPr>
        <w:pStyle w:val="Heading3"/>
        <w:rPr>
          <w:rFonts w:ascii="Times New Roman" w:hAnsi="Times New Roman" w:cs="Times New Roman"/>
        </w:rPr>
      </w:pPr>
      <w:bookmarkStart w:id="3" w:name="_1eyublng4gq4" w:colFirst="0" w:colLast="0"/>
      <w:bookmarkEnd w:id="3"/>
      <w:r>
        <w:rPr>
          <w:rFonts w:ascii="Times New Roman" w:hAnsi="Times New Roman" w:cs="Times New Roman"/>
        </w:rPr>
        <w:t>📝 VÍ DỤ THỰC HÀNH</w:t>
      </w:r>
    </w:p>
    <w:p w14:paraId="3EFC94F6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3.1: [PHÂN LOẠI ĐIỂM - IF/ELSE IF/ELSE]</w:t>
      </w:r>
    </w:p>
    <w:p w14:paraId="7AEB6F37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3516869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3C373C22" w14:textId="77777777" w:rsidR="000D7D64" w:rsidRDefault="000D7D64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14:paraId="2E0AAAEF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GradeClassification</w:t>
      </w:r>
    </w:p>
    <w:p w14:paraId="6A4C70B5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{</w:t>
      </w:r>
    </w:p>
    <w:p w14:paraId="118CC073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Program</w:t>
      </w:r>
    </w:p>
    <w:p w14:paraId="5FBFB672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{</w:t>
      </w:r>
    </w:p>
    <w:p w14:paraId="58C715D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689ED96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{</w:t>
      </w:r>
    </w:p>
    <w:p w14:paraId="3107835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score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75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08464D3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score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&gt;=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90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0C0C073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{</w:t>
      </w:r>
    </w:p>
    <w:p w14:paraId="447D046C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"Grade: A (Xuat sac)"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0B1F755C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}</w:t>
      </w:r>
    </w:p>
    <w:p w14:paraId="50E600E5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score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&gt;=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80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22BD2D0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{</w:t>
      </w:r>
    </w:p>
    <w:p w14:paraId="4E76401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"Grade: B (Kha)"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2985693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}</w:t>
      </w:r>
    </w:p>
    <w:p w14:paraId="7E21C83A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score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&gt;=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70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710B5F30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{</w:t>
      </w:r>
    </w:p>
    <w:p w14:paraId="5C4FBA0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"Grade: C (Trung binh)"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79A0C003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}</w:t>
      </w:r>
    </w:p>
    <w:p w14:paraId="26F31DA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score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&gt;=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60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57C4DB7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{</w:t>
      </w:r>
    </w:p>
    <w:p w14:paraId="3623671A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"Grade: D (Yeu)"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07371D40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}</w:t>
      </w:r>
    </w:p>
    <w:p w14:paraId="6869DAB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</w:p>
    <w:p w14:paraId="3FF7AC37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{</w:t>
      </w:r>
    </w:p>
    <w:p w14:paraId="1B9693BF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"Grade: F (Khong dat)"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7AAED11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}</w:t>
      </w:r>
    </w:p>
    <w:p w14:paraId="1F983CD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}</w:t>
      </w:r>
    </w:p>
    <w:p w14:paraId="2E63DE80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}</w:t>
      </w:r>
    </w:p>
    <w:p w14:paraId="485BA3C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}</w:t>
      </w:r>
    </w:p>
    <w:p w14:paraId="7EA6C382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5EA75799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Kết quả: score = 75</w:t>
      </w:r>
    </w:p>
    <w:p w14:paraId="54D86EB5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8D4312C" wp14:editId="0F6F4678">
            <wp:extent cx="5266690" cy="2962910"/>
            <wp:effectExtent l="0" t="0" r="10160" b="889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05B3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641365BD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Kết quả: score = 91</w:t>
      </w:r>
    </w:p>
    <w:p w14:paraId="5732E8F6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AEF2922" wp14:editId="0409D865">
            <wp:extent cx="5266690" cy="2962910"/>
            <wp:effectExtent l="0" t="0" r="10160" b="889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01562" w14:textId="77777777" w:rsidR="000D7D64" w:rsidRDefault="000D7D64">
      <w:pPr>
        <w:rPr>
          <w:rFonts w:ascii="Times New Roman" w:hAnsi="Times New Roman" w:cs="Times New Roman"/>
        </w:rPr>
      </w:pPr>
    </w:p>
    <w:p w14:paraId="04E13FA6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3.2: [SWITCH - CHỌN NGÀY TRONG TUẦN]</w:t>
      </w:r>
    </w:p>
    <w:p w14:paraId="50537E1F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2E1A5BA8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443B0131" w14:textId="77777777" w:rsidR="000D7D64" w:rsidRDefault="000D7D64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14:paraId="26A9816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Day</w:t>
      </w:r>
    </w:p>
    <w:p w14:paraId="4FD5322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{</w:t>
      </w:r>
    </w:p>
    <w:p w14:paraId="40F168F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Program</w:t>
      </w:r>
    </w:p>
    <w:p w14:paraId="0855B0EB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{</w:t>
      </w:r>
    </w:p>
    <w:p w14:paraId="5A70D64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35D93065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{</w:t>
      </w:r>
    </w:p>
    <w:p w14:paraId="68225AEC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day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3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0906ED7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switch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day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69D0F75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lastRenderedPageBreak/>
        <w:t>            {</w:t>
      </w:r>
    </w:p>
    <w:p w14:paraId="10ADFA9C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7D73EE03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"Thu Hai"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637EE3E5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15F9BD4F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28E02F8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"Thu Ba"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3B8B3D5B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67BDAF90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3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7305098A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"Thu Tu"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234BF85B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3483936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4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36BA8FD0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"Thu Nam"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2E2BFDA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68AE900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5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0BD89518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"Thu Sau"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0EDC7BCF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3B866F9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6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2F74DBD0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"Thu Bay"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3121851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6DFC9F78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case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7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0F7EBB0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"Chu Nhat"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0BDAB053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5FAB2862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default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:</w:t>
      </w:r>
    </w:p>
    <w:p w14:paraId="4439155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"Ngay khong hop le"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5CF466FF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27202DEA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}</w:t>
      </w:r>
    </w:p>
    <w:p w14:paraId="188E255B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}</w:t>
      </w:r>
    </w:p>
    <w:p w14:paraId="203BC22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}</w:t>
      </w:r>
    </w:p>
    <w:p w14:paraId="2F93ADC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}</w:t>
      </w:r>
    </w:p>
    <w:p w14:paraId="4F7D9450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1FAF9AAE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Kết quả: day = 3</w:t>
      </w:r>
    </w:p>
    <w:p w14:paraId="2ECDC1FB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8BF4268" wp14:editId="2C634D99">
            <wp:extent cx="5266690" cy="2962910"/>
            <wp:effectExtent l="0" t="0" r="10160" b="889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7993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1C1FC982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 Kết quả: day = 10</w:t>
      </w:r>
    </w:p>
    <w:p w14:paraId="0A82302F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8A4BACC" wp14:editId="629F2A9B">
            <wp:extent cx="5266690" cy="2962910"/>
            <wp:effectExtent l="0" t="0" r="10160" b="889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3824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0E999858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3.3: [VÒNG LẶP FOR - TÍNH TỔNG]</w:t>
      </w:r>
    </w:p>
    <w:p w14:paraId="35762496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10666650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436FBA0B" w14:textId="77777777" w:rsidR="000D7D64" w:rsidRDefault="000D7D64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14:paraId="30410D9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SumCalculation</w:t>
      </w:r>
    </w:p>
    <w:p w14:paraId="4AB237C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{</w:t>
      </w:r>
    </w:p>
    <w:p w14:paraId="3212F82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Program</w:t>
      </w:r>
    </w:p>
    <w:p w14:paraId="1CC5E93A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{</w:t>
      </w:r>
    </w:p>
    <w:p w14:paraId="6F910460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2961BA75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{</w:t>
      </w:r>
    </w:p>
    <w:p w14:paraId="253ADD6B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sum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5E4D0D3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for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&lt;=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100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4D00CB6D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{</w:t>
      </w:r>
    </w:p>
    <w:p w14:paraId="3288E34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sum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4883C3A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}</w:t>
      </w:r>
    </w:p>
    <w:p w14:paraId="01F4D11B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"Tong tu 1 den 100 la: 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sum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2806B59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}</w:t>
      </w:r>
    </w:p>
    <w:p w14:paraId="2470AE2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}</w:t>
      </w:r>
    </w:p>
    <w:p w14:paraId="11D618A3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}</w:t>
      </w:r>
    </w:p>
    <w:p w14:paraId="5D7BF277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7711A37B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Kết quả:</w:t>
      </w:r>
    </w:p>
    <w:p w14:paraId="7AB9A73B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F3257F3" wp14:editId="1964BE60">
            <wp:extent cx="5266690" cy="2962910"/>
            <wp:effectExtent l="0" t="0" r="10160" b="889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184E2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3563B515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3.4: [VÒNG LẶP WHILE - ĐOÁN SỐ]</w:t>
      </w:r>
    </w:p>
    <w:p w14:paraId="4D26BE72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6264F0C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5575180B" w14:textId="77777777" w:rsidR="000D7D64" w:rsidRDefault="000D7D64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14:paraId="0828487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GuessNumber</w:t>
      </w:r>
    </w:p>
    <w:p w14:paraId="0C7101B5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{</w:t>
      </w:r>
    </w:p>
    <w:p w14:paraId="665B359F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Program</w:t>
      </w:r>
    </w:p>
    <w:p w14:paraId="54250FCB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{</w:t>
      </w:r>
    </w:p>
    <w:p w14:paraId="2CDBC25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05BAD35B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{</w:t>
      </w:r>
    </w:p>
    <w:p w14:paraId="6B4AFE6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secretNumber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50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370FC0E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guess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7267B94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while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guess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!=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secretNumber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103BB97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{</w:t>
      </w:r>
    </w:p>
    <w:p w14:paraId="5E4656E7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"Nhap so ma ban doan: 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4B80CBDC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guess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int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Parse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ReadLine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());</w:t>
      </w:r>
    </w:p>
    <w:p w14:paraId="27199F00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</w:p>
    <w:p w14:paraId="1CF581F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guess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&lt;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secretNumber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1186C435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{</w:t>
      </w:r>
    </w:p>
    <w:p w14:paraId="7A21EDE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"Qua thap moi thu lai"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02B1CB03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}</w:t>
      </w:r>
    </w:p>
    <w:p w14:paraId="79C5D5D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guess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&gt;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secretNumber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35A91882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{</w:t>
      </w:r>
    </w:p>
    <w:p w14:paraId="331E12C3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"Qua cao moi thu lai"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23C28D05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}</w:t>
      </w:r>
    </w:p>
    <w:p w14:paraId="79A8CBE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else</w:t>
      </w:r>
    </w:p>
    <w:p w14:paraId="5BA39457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{</w:t>
      </w:r>
    </w:p>
    <w:p w14:paraId="2D7EC09F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"Chinh xac"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72B066A1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}</w:t>
      </w:r>
    </w:p>
    <w:p w14:paraId="745E2AA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}</w:t>
      </w:r>
    </w:p>
    <w:p w14:paraId="5B96D508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}</w:t>
      </w:r>
    </w:p>
    <w:p w14:paraId="44776CB2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lastRenderedPageBreak/>
        <w:t>    }</w:t>
      </w:r>
    </w:p>
    <w:p w14:paraId="3491CBDF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}</w:t>
      </w:r>
    </w:p>
    <w:p w14:paraId="5846F05E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3480357E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Kết quả:</w:t>
      </w:r>
    </w:p>
    <w:p w14:paraId="3590F977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8E82C16" wp14:editId="0DF01F36">
            <wp:extent cx="5266690" cy="2962910"/>
            <wp:effectExtent l="0" t="0" r="10160" b="8890"/>
            <wp:docPr id="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2A24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61C06DBC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3.5: [FOREACH - IN DANH SÁCH]</w:t>
      </w:r>
    </w:p>
    <w:p w14:paraId="2E3EAA27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35126060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1D082449" w14:textId="77777777" w:rsidR="000D7D64" w:rsidRDefault="000D7D64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14:paraId="5C64BD17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ForeachExample</w:t>
      </w:r>
    </w:p>
    <w:p w14:paraId="1FB6FA8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{</w:t>
      </w:r>
    </w:p>
    <w:p w14:paraId="49B567A7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Program</w:t>
      </w:r>
    </w:p>
    <w:p w14:paraId="4F56595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{</w:t>
      </w:r>
    </w:p>
    <w:p w14:paraId="3EAF53F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673555B7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{</w:t>
      </w:r>
    </w:p>
    <w:p w14:paraId="04263AA8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friends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{ 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"Mai"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"Binh"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"Chi"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"Danh"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};</w:t>
      </w:r>
    </w:p>
    <w:p w14:paraId="49A4E518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foreach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friend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friends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55F5AE0C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{</w:t>
      </w:r>
    </w:p>
    <w:p w14:paraId="4D22E48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friend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4EA573D8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}</w:t>
      </w:r>
    </w:p>
    <w:p w14:paraId="3C5A01C8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}</w:t>
      </w:r>
    </w:p>
    <w:p w14:paraId="6403271A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}</w:t>
      </w:r>
    </w:p>
    <w:p w14:paraId="67FFFB4A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}</w:t>
      </w:r>
    </w:p>
    <w:p w14:paraId="625846D5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6FA24A5E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Kết quả:</w:t>
      </w:r>
    </w:p>
    <w:p w14:paraId="400BF50E" w14:textId="77777777" w:rsidR="000D7D64" w:rsidRDefault="00000000">
      <w:pPr>
        <w:widowContro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FEA1E94" wp14:editId="63A3E3F0">
            <wp:extent cx="5266690" cy="2962910"/>
            <wp:effectExtent l="0" t="0" r="10160" b="8890"/>
            <wp:docPr id="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EC22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0EA3AA39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TODO 3.6: [BREAK &amp; CONTINUE - TÌM SỐ]</w:t>
      </w:r>
    </w:p>
    <w:p w14:paraId="37C60654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42ED922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using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System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2F0C4FD0" w14:textId="77777777" w:rsidR="000D7D64" w:rsidRDefault="000D7D64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</w:p>
    <w:p w14:paraId="065EA52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BreakContinue</w:t>
      </w:r>
    </w:p>
    <w:p w14:paraId="77F25A53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{</w:t>
      </w:r>
    </w:p>
    <w:p w14:paraId="278012D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class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Program</w:t>
      </w:r>
    </w:p>
    <w:p w14:paraId="775FC97F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{</w:t>
      </w:r>
    </w:p>
    <w:p w14:paraId="30C215F5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static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void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Main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string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args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20D1258F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{</w:t>
      </w:r>
    </w:p>
    <w:p w14:paraId="129A925A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for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&lt;=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4EED5166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{</w:t>
      </w:r>
    </w:p>
    <w:p w14:paraId="01589392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%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0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3E21EF87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{</w:t>
      </w:r>
    </w:p>
    <w:p w14:paraId="36EEDD52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continue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04AD587A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}</w:t>
      </w:r>
    </w:p>
    <w:p w14:paraId="0927F0F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 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5C536FB2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}</w:t>
      </w:r>
    </w:p>
    <w:p w14:paraId="07F0DC3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();</w:t>
      </w:r>
    </w:p>
    <w:p w14:paraId="3E3C76E1" w14:textId="77777777" w:rsidR="000D7D64" w:rsidRDefault="000D7D64">
      <w:pPr>
        <w:rPr>
          <w:rFonts w:ascii="Times New Roman" w:hAnsi="Times New Roman" w:cs="Times New Roman"/>
        </w:rPr>
      </w:pPr>
    </w:p>
    <w:p w14:paraId="30A9743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[]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numbers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{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2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5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7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9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7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,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3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};</w:t>
      </w:r>
    </w:p>
    <w:p w14:paraId="6FDC8A6B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for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F1F1F"/>
          <w:lang w:eastAsia="zh-CN" w:bidi="ar"/>
        </w:rPr>
        <w:t>int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1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&lt;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numbers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Length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7AB7114B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{</w:t>
      </w:r>
    </w:p>
    <w:p w14:paraId="5C1F7623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if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numbers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[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]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==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1"/>
          <w:szCs w:val="21"/>
          <w:shd w:val="clear" w:color="auto" w:fill="1F1F1F"/>
          <w:lang w:eastAsia="zh-CN" w:bidi="ar"/>
        </w:rPr>
        <w:t>7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</w:t>
      </w:r>
    </w:p>
    <w:p w14:paraId="3E03FB5A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{</w:t>
      </w:r>
    </w:p>
    <w:p w14:paraId="39CE6EFB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F1F1F"/>
          <w:lang w:eastAsia="zh-CN" w:bidi="ar"/>
        </w:rPr>
        <w:t>Console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.</w:t>
      </w:r>
      <w:r>
        <w:rPr>
          <w:rFonts w:ascii="Times New Roman" w:eastAsia="Consolas" w:hAnsi="Times New Roman" w:cs="Times New Roman"/>
          <w:color w:val="DCDCAA"/>
          <w:sz w:val="21"/>
          <w:szCs w:val="21"/>
          <w:shd w:val="clear" w:color="auto" w:fill="1F1F1F"/>
          <w:lang w:eastAsia="zh-CN" w:bidi="ar"/>
        </w:rPr>
        <w:t>WriteLine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(</w:t>
      </w:r>
      <w:r>
        <w:rPr>
          <w:rFonts w:ascii="Times New Roman" w:eastAsia="Consolas" w:hAnsi="Times New Roman" w:cs="Times New Roman"/>
          <w:color w:val="CE9178"/>
          <w:sz w:val="21"/>
          <w:szCs w:val="21"/>
          <w:shd w:val="clear" w:color="auto" w:fill="1F1F1F"/>
          <w:lang w:eastAsia="zh-CN" w:bidi="ar"/>
        </w:rPr>
        <w:t>"Da tim thay so 7 tai vi tri: "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1"/>
          <w:szCs w:val="21"/>
          <w:shd w:val="clear" w:color="auto" w:fill="1F1F1F"/>
          <w:lang w:eastAsia="zh-CN" w:bidi="ar"/>
        </w:rPr>
        <w:t>+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1"/>
          <w:szCs w:val="21"/>
          <w:shd w:val="clear" w:color="auto" w:fill="1F1F1F"/>
          <w:lang w:eastAsia="zh-CN" w:bidi="ar"/>
        </w:rPr>
        <w:t>i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);</w:t>
      </w:r>
    </w:p>
    <w:p w14:paraId="3F84715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1"/>
          <w:szCs w:val="21"/>
          <w:shd w:val="clear" w:color="auto" w:fill="1F1F1F"/>
          <w:lang w:eastAsia="zh-CN" w:bidi="ar"/>
        </w:rPr>
        <w:t>break</w:t>
      </w: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;</w:t>
      </w:r>
    </w:p>
    <w:p w14:paraId="56FE0959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    }</w:t>
      </w:r>
    </w:p>
    <w:p w14:paraId="6AB9923E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    }</w:t>
      </w:r>
    </w:p>
    <w:p w14:paraId="6C2C387A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    }</w:t>
      </w:r>
    </w:p>
    <w:p w14:paraId="777F85FF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t>    }</w:t>
      </w:r>
    </w:p>
    <w:p w14:paraId="72447434" w14:textId="77777777" w:rsidR="000D7D64" w:rsidRDefault="00000000">
      <w:pPr>
        <w:shd w:val="clear" w:color="auto" w:fill="1F1F1F"/>
        <w:spacing w:line="285" w:lineRule="atLeast"/>
        <w:rPr>
          <w:rFonts w:ascii="Times New Roman" w:eastAsia="Consolas" w:hAnsi="Times New Roman" w:cs="Times New Roman"/>
          <w:color w:val="CCCCCC"/>
          <w:sz w:val="21"/>
          <w:szCs w:val="21"/>
        </w:rPr>
      </w:pPr>
      <w:r>
        <w:rPr>
          <w:rFonts w:ascii="Times New Roman" w:eastAsia="Consolas" w:hAnsi="Times New Roman" w:cs="Times New Roman"/>
          <w:color w:val="CCCCCC"/>
          <w:sz w:val="21"/>
          <w:szCs w:val="21"/>
          <w:shd w:val="clear" w:color="auto" w:fill="1F1F1F"/>
          <w:lang w:eastAsia="zh-CN" w:bidi="ar"/>
        </w:rPr>
        <w:lastRenderedPageBreak/>
        <w:t>}</w:t>
      </w:r>
    </w:p>
    <w:p w14:paraId="472AF6BC" w14:textId="77777777" w:rsidR="000D7D64" w:rsidRDefault="000D7D64">
      <w:pPr>
        <w:rPr>
          <w:rFonts w:ascii="Times New Roman" w:hAnsi="Times New Roman" w:cs="Times New Roman"/>
        </w:rPr>
      </w:pPr>
    </w:p>
    <w:p w14:paraId="56487046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Kết quả:</w:t>
      </w:r>
    </w:p>
    <w:p w14:paraId="34080F70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16C55AA" wp14:editId="541F2EAD">
            <wp:extent cx="5266690" cy="2962910"/>
            <wp:effectExtent l="0" t="0" r="10160" b="889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05A5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56F64921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📸 CHỨNG THỰC [3.1 -&gt; 3.6]:</w:t>
      </w:r>
    </w:p>
    <w:p w14:paraId="41606E0D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2B6AB441" w14:textId="77777777" w:rsidR="000D7D64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Chạy 6 chương trình và chụp screenshot output</w:t>
      </w:r>
    </w:p>
    <w:p w14:paraId="3791D8B0" w14:textId="77777777" w:rsidR="000D7D64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Thay đổi input để test các trường hợp khác nhau</w:t>
      </w:r>
    </w:p>
    <w:p w14:paraId="71329ED1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3E03B1AF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4E8D78">
          <v:rect id="_x0000_i1027" style="width:0;height:1.5pt" o:hralign="center" o:hrstd="t" o:hr="t" fillcolor="#a0a0a0" stroked="f"/>
        </w:pict>
      </w:r>
    </w:p>
    <w:p w14:paraId="2EC466DC" w14:textId="77777777" w:rsidR="000D7D64" w:rsidRDefault="00000000">
      <w:pPr>
        <w:pStyle w:val="Heading3"/>
        <w:rPr>
          <w:rFonts w:ascii="Times New Roman" w:hAnsi="Times New Roman" w:cs="Times New Roman"/>
        </w:rPr>
      </w:pPr>
      <w:bookmarkStart w:id="4" w:name="_f4ti7fy6w4nh" w:colFirst="0" w:colLast="0"/>
      <w:bookmarkEnd w:id="4"/>
      <w:r>
        <w:rPr>
          <w:rFonts w:ascii="Times New Roman" w:hAnsi="Times New Roman" w:cs="Times New Roman"/>
        </w:rPr>
        <w:t>🤔 CÂU HỎI PHẢN BIỆN</w:t>
      </w:r>
    </w:p>
    <w:p w14:paraId="3FAAC90F" w14:textId="77777777" w:rsidR="000D7D64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Tại sao vòng lặp </w:t>
      </w:r>
      <w:r>
        <w:rPr>
          <w:rFonts w:ascii="Times New Roman" w:eastAsia="Roboto Mono" w:hAnsi="Times New Roman" w:cs="Times New Roman"/>
          <w:b/>
          <w:bCs/>
          <w:color w:val="188038"/>
        </w:rPr>
        <w:t>for</w:t>
      </w:r>
      <w:r>
        <w:rPr>
          <w:rFonts w:ascii="Times New Roman" w:hAnsi="Times New Roman" w:cs="Times New Roman"/>
          <w:b/>
          <w:bCs/>
        </w:rPr>
        <w:t xml:space="preserve"> lại được dùng nhiều hơn </w:t>
      </w:r>
      <w:r>
        <w:rPr>
          <w:rFonts w:ascii="Times New Roman" w:eastAsia="Roboto Mono" w:hAnsi="Times New Roman" w:cs="Times New Roman"/>
          <w:b/>
          <w:bCs/>
          <w:color w:val="188038"/>
        </w:rPr>
        <w:t>while</w:t>
      </w:r>
      <w:r>
        <w:rPr>
          <w:rFonts w:ascii="Times New Roman" w:hAnsi="Times New Roman" w:cs="Times New Roman"/>
          <w:b/>
          <w:bCs/>
        </w:rPr>
        <w:t xml:space="preserve"> trong lập trình?</w:t>
      </w:r>
    </w:p>
    <w:p w14:paraId="15F014B3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- Vì for gọn gàng, dễ hiểu hơn</w:t>
      </w:r>
    </w:p>
    <w:p w14:paraId="3656DF1C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for phù hợp với số lần lặp xác định</w:t>
      </w:r>
    </w:p>
    <w:p w14:paraId="3DBA04F9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for giảm lỗi logic</w:t>
      </w:r>
    </w:p>
    <w:p w14:paraId="245D8918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for dễ tối ưu và dễ đọc hơn</w:t>
      </w:r>
    </w:p>
    <w:p w14:paraId="33611FE2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for linh hoạt hơn</w:t>
      </w:r>
    </w:p>
    <w:p w14:paraId="3010E37D" w14:textId="77777777" w:rsidR="000D7D64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Nếu bạn có vòng lặp </w:t>
      </w:r>
      <w:r>
        <w:rPr>
          <w:rFonts w:ascii="Times New Roman" w:eastAsia="Roboto Mono" w:hAnsi="Times New Roman" w:cs="Times New Roman"/>
          <w:b/>
          <w:bCs/>
          <w:color w:val="188038"/>
        </w:rPr>
        <w:t>for</w:t>
      </w:r>
      <w:r>
        <w:rPr>
          <w:rFonts w:ascii="Times New Roman" w:hAnsi="Times New Roman" w:cs="Times New Roman"/>
          <w:b/>
          <w:bCs/>
        </w:rPr>
        <w:t xml:space="preserve"> lồng trong </w:t>
      </w:r>
      <w:r>
        <w:rPr>
          <w:rFonts w:ascii="Times New Roman" w:eastAsia="Roboto Mono" w:hAnsi="Times New Roman" w:cs="Times New Roman"/>
          <w:b/>
          <w:bCs/>
          <w:color w:val="188038"/>
        </w:rPr>
        <w:t>for</w:t>
      </w:r>
      <w:r>
        <w:rPr>
          <w:rFonts w:ascii="Times New Roman" w:hAnsi="Times New Roman" w:cs="Times New Roman"/>
          <w:b/>
          <w:bCs/>
        </w:rPr>
        <w:t>, làm cách nào để thoát cả hai vòng lặp cùng lúc?</w:t>
      </w:r>
    </w:p>
    <w:p w14:paraId="12F409B4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Dùng break outer; để thoát ra cả 2 vòng</w:t>
      </w:r>
    </w:p>
    <w:p w14:paraId="37250952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return khỏi hàm</w:t>
      </w:r>
    </w:p>
    <w:p w14:paraId="22E35AD8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Dùng flag</w:t>
      </w:r>
    </w:p>
    <w:p w14:paraId="0720D1F6" w14:textId="77777777" w:rsidR="000D7D64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 sánh </w:t>
      </w:r>
      <w:r>
        <w:rPr>
          <w:rFonts w:ascii="Times New Roman" w:eastAsia="Roboto Mono" w:hAnsi="Times New Roman" w:cs="Times New Roman"/>
          <w:b/>
          <w:bCs/>
          <w:color w:val="188038"/>
        </w:rPr>
        <w:t>while</w:t>
      </w:r>
      <w:r>
        <w:rPr>
          <w:rFonts w:ascii="Times New Roman" w:hAnsi="Times New Roman" w:cs="Times New Roman"/>
          <w:b/>
          <w:bCs/>
        </w:rPr>
        <w:t xml:space="preserve"> và </w:t>
      </w:r>
      <w:r>
        <w:rPr>
          <w:rFonts w:ascii="Times New Roman" w:eastAsia="Roboto Mono" w:hAnsi="Times New Roman" w:cs="Times New Roman"/>
          <w:b/>
          <w:bCs/>
          <w:color w:val="188038"/>
        </w:rPr>
        <w:t>do-while</w:t>
      </w:r>
      <w:r>
        <w:rPr>
          <w:rFonts w:ascii="Times New Roman" w:hAnsi="Times New Roman" w:cs="Times New Roman"/>
          <w:b/>
          <w:bCs/>
        </w:rPr>
        <w:t xml:space="preserve"> - khi nào nên dùng </w:t>
      </w:r>
      <w:r>
        <w:rPr>
          <w:rFonts w:ascii="Times New Roman" w:eastAsia="Roboto Mono" w:hAnsi="Times New Roman" w:cs="Times New Roman"/>
          <w:b/>
          <w:bCs/>
          <w:color w:val="188038"/>
        </w:rPr>
        <w:t>do-while</w:t>
      </w:r>
      <w:r>
        <w:rPr>
          <w:rFonts w:ascii="Times New Roman" w:hAnsi="Times New Roman" w:cs="Times New Roman"/>
          <w:b/>
          <w:bCs/>
        </w:rPr>
        <w:t>?</w:t>
      </w:r>
    </w:p>
    <w:p w14:paraId="11237468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while sẽ kiểm tra trước và có thể không chạy lần nào</w:t>
      </w:r>
    </w:p>
    <w:p w14:paraId="18356970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do - while sẽ chạy ít nhất 1 lần</w:t>
      </w:r>
    </w:p>
    <w:p w14:paraId="541AB53E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Chúng ta dùng do - while khi:</w:t>
      </w:r>
    </w:p>
    <w:p w14:paraId="1FA7F746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Bắt buộc chạy logic trước khi kiểm tra điều kiện</w:t>
      </w:r>
    </w:p>
    <w:p w14:paraId="09C5F38D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Lặp cho đến khi người dùng nhập đúng</w:t>
      </w:r>
    </w:p>
    <w:p w14:paraId="0A1D27C4" w14:textId="77777777" w:rsidR="000D7D64" w:rsidRDefault="0000000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Xử lý trước, kiểm tra sau</w:t>
      </w:r>
    </w:p>
    <w:p w14:paraId="1B8B3EE1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47F80BD0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9620A5">
          <v:rect id="_x0000_i1028" style="width:0;height:1.5pt" o:hralign="center" o:hrstd="t" o:hr="t" fillcolor="#a0a0a0" stroked="f"/>
        </w:pict>
      </w:r>
    </w:p>
    <w:p w14:paraId="11EA0EBF" w14:textId="77777777" w:rsidR="000D7D64" w:rsidRDefault="00000000">
      <w:pPr>
        <w:pStyle w:val="Heading3"/>
        <w:rPr>
          <w:rFonts w:ascii="Times New Roman" w:hAnsi="Times New Roman" w:cs="Times New Roman"/>
        </w:rPr>
      </w:pPr>
      <w:bookmarkStart w:id="5" w:name="_4c8se067ybki" w:colFirst="0" w:colLast="0"/>
      <w:bookmarkEnd w:id="5"/>
      <w:r>
        <w:rPr>
          <w:rFonts w:ascii="Times New Roman" w:hAnsi="Times New Roman" w:cs="Times New Roman"/>
        </w:rPr>
        <w:t>💫 KẾT NỐI ĐÁNH GIÁ</w:t>
      </w:r>
    </w:p>
    <w:p w14:paraId="5B44633E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Mốc kiểm tra quan trọng:</w:t>
      </w:r>
      <w:r>
        <w:rPr>
          <w:rFonts w:ascii="Times New Roman" w:hAnsi="Times New Roman" w:cs="Times New Roman"/>
        </w:rPr>
        <w:t xml:space="preserve"> Bạn phải </w:t>
      </w:r>
      <w:r>
        <w:rPr>
          <w:rFonts w:ascii="Times New Roman" w:hAnsi="Times New Roman" w:cs="Times New Roman"/>
          <w:b/>
          <w:bCs/>
        </w:rPr>
        <w:t>thành thạo if/else/switch</w:t>
      </w:r>
      <w:r>
        <w:rPr>
          <w:rFonts w:ascii="Times New Roman" w:hAnsi="Times New Roman" w:cs="Times New Roman"/>
        </w:rPr>
        <w:t xml:space="preserve"> và </w:t>
      </w:r>
      <w:r>
        <w:rPr>
          <w:rFonts w:ascii="Times New Roman" w:hAnsi="Times New Roman" w:cs="Times New Roman"/>
          <w:b/>
          <w:bCs/>
        </w:rPr>
        <w:t>for/while/foreach</w:t>
      </w:r>
      <w:r>
        <w:rPr>
          <w:rFonts w:ascii="Times New Roman" w:hAnsi="Times New Roman" w:cs="Times New Roman"/>
        </w:rPr>
        <w:t xml:space="preserve"> để học phần tiếp theo</w:t>
      </w:r>
    </w:p>
    <w:p w14:paraId="69A021A7" w14:textId="77777777" w:rsidR="000D7D64" w:rsidRDefault="000D7D64">
      <w:pPr>
        <w:widowControl w:val="0"/>
        <w:rPr>
          <w:rFonts w:ascii="Times New Roman" w:hAnsi="Times New Roman" w:cs="Times New Roman"/>
        </w:rPr>
      </w:pPr>
    </w:p>
    <w:p w14:paraId="3F380598" w14:textId="77777777" w:rsidR="000D7D6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6F0A92">
          <v:rect id="_x0000_i1029" style="width:0;height:1.5pt" o:hralign="center" o:hrstd="t" o:hr="t" fillcolor="#a0a0a0" stroked="f"/>
        </w:pict>
      </w:r>
    </w:p>
    <w:p w14:paraId="633B70B5" w14:textId="77777777" w:rsidR="000D7D64" w:rsidRDefault="00000000">
      <w:pPr>
        <w:pStyle w:val="Heading2"/>
        <w:rPr>
          <w:rFonts w:ascii="Times New Roman" w:hAnsi="Times New Roman" w:cs="Times New Roman"/>
        </w:rPr>
      </w:pPr>
      <w:bookmarkStart w:id="6" w:name="_ctkp0hkf7zi8" w:colFirst="0" w:colLast="0"/>
      <w:bookmarkEnd w:id="6"/>
      <w:r>
        <w:rPr>
          <w:rFonts w:ascii="Times New Roman" w:hAnsi="Times New Roman" w:cs="Times New Roman"/>
        </w:rPr>
        <w:br w:type="page"/>
      </w:r>
    </w:p>
    <w:p w14:paraId="7A5FBD72" w14:textId="77777777" w:rsidR="000D7D64" w:rsidRDefault="000D7D64">
      <w:pPr>
        <w:rPr>
          <w:rFonts w:ascii="Times New Roman" w:hAnsi="Times New Roman" w:cs="Times New Roman"/>
        </w:rPr>
      </w:pPr>
    </w:p>
    <w:sectPr w:rsidR="000D7D6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9DAEFC" w14:textId="77777777" w:rsidR="00DC3957" w:rsidRDefault="00DC3957">
      <w:pPr>
        <w:spacing w:line="240" w:lineRule="auto"/>
      </w:pPr>
      <w:r>
        <w:separator/>
      </w:r>
    </w:p>
  </w:endnote>
  <w:endnote w:type="continuationSeparator" w:id="0">
    <w:p w14:paraId="1D6BC7F8" w14:textId="77777777" w:rsidR="00DC3957" w:rsidRDefault="00DC39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Segoe Print"/>
    <w:charset w:val="00"/>
    <w:family w:val="auto"/>
    <w:pitch w:val="default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00FB60" w14:textId="77777777" w:rsidR="00DC3957" w:rsidRDefault="00DC3957">
      <w:r>
        <w:separator/>
      </w:r>
    </w:p>
  </w:footnote>
  <w:footnote w:type="continuationSeparator" w:id="0">
    <w:p w14:paraId="6FBDDDFB" w14:textId="77777777" w:rsidR="00DC3957" w:rsidRDefault="00DC39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15972452">
    <w:abstractNumId w:val="1"/>
  </w:num>
  <w:num w:numId="2" w16cid:durableId="507448396">
    <w:abstractNumId w:val="0"/>
  </w:num>
  <w:num w:numId="3" w16cid:durableId="1202666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F206FB4"/>
    <w:rsid w:val="000D7D64"/>
    <w:rsid w:val="001A64AF"/>
    <w:rsid w:val="005505FE"/>
    <w:rsid w:val="00DC3957"/>
    <w:rsid w:val="1F206FB4"/>
    <w:rsid w:val="3BC1119C"/>
    <w:rsid w:val="69AE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6A2ECB"/>
  <w15:docId w15:val="{75A6E3B7-850E-41B8-8CD0-6BA9C00A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Style10">
    <w:name w:val="_Style 10"/>
    <w:basedOn w:val="TableNormal0"/>
    <w:qFormat/>
    <w:tblPr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968</Words>
  <Characters>5522</Characters>
  <Application>Microsoft Office Word</Application>
  <DocSecurity>0</DocSecurity>
  <Lines>46</Lines>
  <Paragraphs>12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Khờ Thk</dc:creator>
  <cp:lastModifiedBy>LUC XUAN</cp:lastModifiedBy>
  <cp:revision>2</cp:revision>
  <dcterms:created xsi:type="dcterms:W3CDTF">2026-01-08T11:37:00Z</dcterms:created>
  <dcterms:modified xsi:type="dcterms:W3CDTF">2026-01-08T11:37:00Z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47AA673D83F04BEA8EBD61F681DFA3A6_11</vt:lpwstr>
  </property>
</Properties>
</file>